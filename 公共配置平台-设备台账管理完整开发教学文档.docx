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72BE9F">
      <w:pPr>
        <w:spacing w:before="480" w:after="480" w:line="288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52"/>
        </w:rPr>
        <w:t>公共配置平台-设备台账管理完整开发教学文档</w:t>
      </w:r>
    </w:p>
    <w:p w14:paraId="7A748D6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0" w:name="heading_0"/>
      <w:r>
        <w:rPr>
          <w:rFonts w:hint="eastAsia" w:ascii="宋体" w:hAnsi="宋体" w:eastAsia="宋体" w:cs="宋体"/>
          <w:b/>
          <w:sz w:val="32"/>
        </w:rPr>
        <w:t>前言</w:t>
      </w:r>
      <w:bookmarkEnd w:id="0"/>
    </w:p>
    <w:p w14:paraId="236CEC0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本文档为</w:t>
      </w:r>
      <w:r>
        <w:rPr>
          <w:rFonts w:hint="eastAsia" w:ascii="宋体" w:hAnsi="宋体" w:eastAsia="宋体" w:cs="宋体"/>
          <w:b/>
          <w:sz w:val="22"/>
        </w:rPr>
        <w:t>公共配置框架专属标准化开发教程</w:t>
      </w:r>
      <w:r>
        <w:rPr>
          <w:rFonts w:hint="eastAsia" w:ascii="宋体" w:hAnsi="宋体" w:eastAsia="宋体" w:cs="宋体"/>
          <w:sz w:val="22"/>
        </w:rPr>
        <w:t>，以「设备台账管理」为实战案例，完全适配平台原生开发规则（摒弃通用add/edit模式）。统一规范参数传递、存储过程分工、公共表配置、路由绑定逻辑，适用于所有同框架业务页面开发（物资、车辆、人员、合同等页面可直接套用模板）。</w:t>
      </w:r>
    </w:p>
    <w:p w14:paraId="7E80C25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文档适配零基础开发人员，全程步骤固定、逻辑统一、无自定义规则，掌握本案例即可精通整套公共配置平台开发体系。</w:t>
      </w:r>
    </w:p>
    <w:p w14:paraId="2FF4CE8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" w:name="heading_1"/>
      <w:r>
        <w:rPr>
          <w:rFonts w:hint="eastAsia" w:ascii="宋体" w:hAnsi="宋体" w:eastAsia="宋体" w:cs="宋体"/>
          <w:b/>
          <w:sz w:val="32"/>
        </w:rPr>
        <w:t>一、核心基础规则（必学、全网通用）</w:t>
      </w:r>
      <w:bookmarkEnd w:id="1"/>
    </w:p>
    <w:p w14:paraId="2F7B39E4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" w:name="heading_2"/>
      <w:r>
        <w:rPr>
          <w:rFonts w:hint="eastAsia" w:ascii="宋体" w:hAnsi="宋体" w:eastAsia="宋体" w:cs="宋体"/>
          <w:b/>
          <w:sz w:val="30"/>
        </w:rPr>
        <w:t>1.1 数据库分工</w:t>
      </w:r>
      <w:bookmarkEnd w:id="2"/>
    </w:p>
    <w:p w14:paraId="5A1A1F21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PUBLIC_CS（公共配置库）</w:t>
      </w:r>
      <w:r>
        <w:rPr>
          <w:rFonts w:hint="eastAsia" w:ascii="宋体" w:hAnsi="宋体" w:eastAsia="宋体" w:cs="宋体"/>
          <w:sz w:val="22"/>
        </w:rPr>
        <w:t>：负责页面可视化配置，包含页面主体、控件、右键菜单、动态路由，不存储业务数据。</w:t>
      </w:r>
    </w:p>
    <w:p w14:paraId="4224AA39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TEST（业务库）</w:t>
      </w:r>
      <w:r>
        <w:rPr>
          <w:rFonts w:hint="eastAsia" w:ascii="宋体" w:hAnsi="宋体" w:eastAsia="宋体" w:cs="宋体"/>
          <w:sz w:val="22"/>
        </w:rPr>
        <w:t>：负责存储业务数据表、操作日志表、业务存储过程，承载所有业务逻辑。</w:t>
      </w:r>
    </w:p>
    <w:p w14:paraId="00D7FD5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3" w:name="heading_3"/>
      <w:r>
        <w:rPr>
          <w:rFonts w:hint="eastAsia" w:ascii="宋体" w:hAnsi="宋体" w:eastAsia="宋体" w:cs="宋体"/>
          <w:b/>
          <w:sz w:val="30"/>
        </w:rPr>
        <w:t>1.2 平台固定参数体系（核心重难点）</w:t>
      </w:r>
      <w:bookmarkEnd w:id="3"/>
    </w:p>
    <w:p w14:paraId="68C8B17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平台参数严格分区、互不混用，是开发报错的主要原因，必须牢记区分规则：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19E8B8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7CDF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参数名称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F65A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使用场景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01FCF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核心作用</w:t>
            </w:r>
          </w:p>
        </w:tc>
      </w:tr>
      <w:tr w14:paraId="4BB7E0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52B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@edit1~@editN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49A6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页面顶部查询条件区域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479E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接收查询框输入值，仅用于列表筛选，弹窗场景绝对不使用</w:t>
            </w:r>
          </w:p>
        </w:tc>
      </w:tr>
      <w:tr w14:paraId="312C01B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EEB6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@clyj1~@clyjN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502D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新增/修改/删除弹窗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8CFC6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接收弹窗内所有控件值，从上到下依次排序，与页面排序序号xh无关</w:t>
            </w:r>
          </w:p>
        </w:tc>
      </w:tr>
      <w:tr w14:paraId="67D2A5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C45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@clyj（无后缀数字）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932B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所有业务操作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E078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操作名称标识，固定值：新增设备/修改设备/删除设备，存储过程靠此区分执行逻辑</w:t>
            </w:r>
          </w:p>
        </w:tc>
      </w:tr>
      <w:tr w14:paraId="4D134F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B5A8D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@pkey1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FD08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表格选中行操作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B666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接收当前选中行的主键值，修改、删除、查看日志唯一数据定位依据</w:t>
            </w:r>
          </w:p>
        </w:tc>
      </w:tr>
      <w:tr w14:paraId="549142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E4DC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@ggmk_lx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76AF0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查询存储过程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337E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区分查询类型：cx=主页面列表查询、mx=单条操作记录查询</w:t>
            </w:r>
          </w:p>
        </w:tc>
      </w:tr>
      <w:tr w14:paraId="2C94A0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FAB8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action路由参数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7D5EE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动态路由配置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CA518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cx/mx绑定查询存储过程、cz绑定增删改存储过程</w:t>
            </w:r>
          </w:p>
        </w:tc>
      </w:tr>
    </w:tbl>
    <w:p w14:paraId="786D481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4" w:name="heading_4"/>
      <w:r>
        <w:rPr>
          <w:rFonts w:hint="eastAsia" w:ascii="宋体" w:hAnsi="宋体" w:eastAsia="宋体" w:cs="宋体"/>
          <w:b/>
          <w:sz w:val="30"/>
        </w:rPr>
        <w:t>1.3 四大公共配置表功能说明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2DEC9C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467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数据表名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6D2D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核心功能</w:t>
            </w:r>
          </w:p>
        </w:tc>
      </w:tr>
      <w:tr w14:paraId="61E8B7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2008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base_ggmkmain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5924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页面主配置表，新建页面、定义页面名称、绑定页面主键字段</w:t>
            </w:r>
          </w:p>
        </w:tc>
      </w:tr>
      <w:tr w14:paraId="135097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5470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base_ggmkdetail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EC080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控件配置表，配置查询框、新增/修改/删除弹窗所有输入控件</w:t>
            </w:r>
          </w:p>
        </w:tc>
      </w:tr>
      <w:tr w14:paraId="12DA88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C18A4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base_ggmkright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25BB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右键菜单配置表，配置表格所有右键操作按钮</w:t>
            </w:r>
          </w:p>
        </w:tc>
      </w:tr>
      <w:tr w14:paraId="13AF94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BC5C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t_ggmk_routes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0806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动态路由表，绑定页面动作与对应业务存储过程</w:t>
            </w:r>
          </w:p>
        </w:tc>
      </w:tr>
    </w:tbl>
    <w:p w14:paraId="227560D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5" w:name="heading_5"/>
      <w:r>
        <w:rPr>
          <w:rFonts w:hint="eastAsia" w:ascii="宋体" w:hAnsi="宋体" w:eastAsia="宋体" w:cs="宋体"/>
          <w:b/>
          <w:sz w:val="30"/>
        </w:rPr>
        <w:t>1.4 业务整体架构分工</w:t>
      </w:r>
      <w:bookmarkEnd w:id="5"/>
    </w:p>
    <w:p w14:paraId="747A427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整套业务仅使用两个存储过程，分工清晰、统一规范：</w:t>
      </w:r>
    </w:p>
    <w:p w14:paraId="33EEACCD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p_equipment_cx（查询专用）</w:t>
      </w:r>
      <w:r>
        <w:rPr>
          <w:rFonts w:hint="eastAsia" w:ascii="宋体" w:hAnsi="宋体" w:eastAsia="宋体" w:cs="宋体"/>
          <w:sz w:val="22"/>
        </w:rPr>
        <w:t>：@ggmk_lx='cx' 查询设备主列表、@ggmk_lx='mx' 查询设备操作日志</w:t>
      </w:r>
    </w:p>
    <w:p w14:paraId="0FD7FA3C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p_equipment_cz（操作专用）</w:t>
      </w:r>
      <w:r>
        <w:rPr>
          <w:rFonts w:hint="eastAsia" w:ascii="宋体" w:hAnsi="宋体" w:eastAsia="宋体" w:cs="宋体"/>
          <w:sz w:val="22"/>
        </w:rPr>
        <w:t>：通过@clyj值区分，实现新增、修改、删除三大业务操作</w:t>
      </w:r>
    </w:p>
    <w:p w14:paraId="5A869EA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6" w:name="heading_6"/>
      <w:r>
        <w:rPr>
          <w:rFonts w:hint="eastAsia" w:ascii="宋体" w:hAnsi="宋体" w:eastAsia="宋体" w:cs="宋体"/>
          <w:b/>
          <w:sz w:val="30"/>
        </w:rPr>
        <w:t>1.5 标准开发流程（固定顺序，不可颠倒）</w:t>
      </w:r>
      <w:bookmarkEnd w:id="6"/>
    </w:p>
    <w:p w14:paraId="6D2C8A1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建业务表 → 写入测试数据 → 编写查询存储过程 → 编写增删改存储过程 → 公共库注册页面 → 配置所有控件 → 配置右键菜单 → 配置动态路由 → 手工测试全流程</w:t>
      </w:r>
    </w:p>
    <w:p w14:paraId="3F6CC85F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7" w:name="heading_7"/>
      <w:r>
        <w:rPr>
          <w:rFonts w:hint="eastAsia" w:ascii="宋体" w:hAnsi="宋体" w:eastAsia="宋体" w:cs="宋体"/>
          <w:b/>
          <w:sz w:val="32"/>
        </w:rPr>
        <w:t>二、业务库表搭建（TEST数据库）</w:t>
      </w:r>
      <w:bookmarkEnd w:id="7"/>
    </w:p>
    <w:p w14:paraId="1D08367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8" w:name="heading_8"/>
      <w:r>
        <w:rPr>
          <w:rFonts w:hint="eastAsia" w:ascii="宋体" w:hAnsi="宋体" w:eastAsia="宋体" w:cs="宋体"/>
          <w:b/>
          <w:sz w:val="30"/>
        </w:rPr>
        <w:t>2.1 创建设备主表 t_equipment</w:t>
      </w:r>
      <w:bookmarkEnd w:id="8"/>
    </w:p>
    <w:p w14:paraId="7AE092A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存储设备基础业务数据，主键为设备编号，采用逻辑删除模式。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47B50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2A216">
            <w:pPr>
              <w:spacing w:before="120" w:after="12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646A73"/>
                <w:sz w:val="22"/>
              </w:rPr>
              <w:t>Plain Text</w:t>
            </w:r>
            <w:r>
              <w:rPr>
                <w:rFonts w:hint="eastAsia" w:ascii="宋体" w:hAnsi="宋体" w:eastAsia="宋体" w:cs="宋体"/>
                <w:color w:val="646A73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USE TEST;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GO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IF OBJECT_ID('dbo.t_equipment', 'U') IS NOT NULL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BEGIN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DROP TABLE dbo.t_equipment;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GO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CREATE TABLE dbo.t_equipment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(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iid INT IDENTITY(1,1)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equipment_code VARCHAR(30)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equipment_name NVARCHAR(100)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model_spec NVARCHAR(50) NOT NULL CONSTRAINT DF_t_equipment_model_spec DEFAULT(N''),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department_name NVARCHAR(100)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keeper_name NVARCHAR(100) NOT NULL CONSTRAINT DF_t_equipment_keeper_name DEFAULT(N''),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purchase_date DATE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equipment_status NVARCHAR(20)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equipment_price DECIMAL(18,2) NOT NULL CONSTRAINT DF_t_equipment_price DEFAULT(0),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equipment_remark NVARCHAR(1000) NOT NULL CONSTRAINT DF_t_equipment_remark DEFAULT(N''),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flag_zf SMALLINT NOT NULL CONSTRAINT DF_t_equipment_flag_zf DEFAULT(0),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bz_zf NVARCHAR(500) NOT NULL CONSTRAINT DF_t_equipment_bz_zf DEFAULT(N''),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czydm_dj VARCHAR(20)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czyxm_dj NVARCHAR(50)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time_dj DATETIME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CONSTRAINT PK_t_equipment PRIMARY KEY(equipment_code)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);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GO</w:t>
            </w:r>
          </w:p>
        </w:tc>
      </w:tr>
    </w:tbl>
    <w:p w14:paraId="3AF7D45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9" w:name="heading_9"/>
      <w:r>
        <w:rPr>
          <w:rFonts w:hint="eastAsia" w:ascii="宋体" w:hAnsi="宋体" w:eastAsia="宋体" w:cs="宋体"/>
          <w:b/>
          <w:sz w:val="30"/>
        </w:rPr>
        <w:t>2.2 创建设备操作记录表 t_equipment_backup</w:t>
      </w:r>
      <w:bookmarkEnd w:id="9"/>
    </w:p>
    <w:p w14:paraId="303616F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记录所有新增、修改、删除操作，保存设备数据快照，用于操作日志查询。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659F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D0F749">
            <w:pPr>
              <w:spacing w:before="120" w:after="12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646A73"/>
                <w:sz w:val="22"/>
              </w:rPr>
              <w:t>Plain Text</w:t>
            </w:r>
            <w:r>
              <w:rPr>
                <w:rFonts w:hint="eastAsia" w:ascii="宋体" w:hAnsi="宋体" w:eastAsia="宋体" w:cs="宋体"/>
                <w:color w:val="646A73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USE TEST;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GO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IF OBJECT_ID('dbo.t_equipment_backup', 'U') IS NOT NULL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BEGIN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DROP TABLE dbo.t_equipment_backup;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GO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CREATE TABLE dbo.t_equipment_backup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(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backup_iid INT IDENTITY(1,1) NOT NULL CONSTRAINT PK_t_equipment_backup PRIMARY KEY,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source_iid INT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equipment_code VARCHAR(30)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equipment_name NVARCHAR(100)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model_spec NVARCHAR(50)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department_name NVARCHAR(100)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keeper_name NVARCHAR(100)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purchase_date DATE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equipment_status NVARCHAR(20)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equipment_price DECIMAL(18,2)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equipment_remark NVARCHAR(1000)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flag_zf SMALLINT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bz_zf NVARCHAR(500)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czydm_dj VARCHAR(20)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czyxm_dj NVARCHAR(50)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time_dj DATETIME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czlx_backup NVARCHAR(20)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czydm_backup VARCHAR(20)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czyxm_backup NVARCHAR(50)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time_backup DATETIME NOT NULL,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sm_backup NVARCHAR(2000) NOT NULL CONSTRAINT DF_t_equipment_backup_sm DEFAULT(N'')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);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GO</w:t>
            </w:r>
          </w:p>
        </w:tc>
      </w:tr>
    </w:tbl>
    <w:p w14:paraId="16B0673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0" w:name="heading_10"/>
      <w:r>
        <w:rPr>
          <w:rFonts w:hint="eastAsia" w:ascii="宋体" w:hAnsi="宋体" w:eastAsia="宋体" w:cs="宋体"/>
          <w:b/>
          <w:sz w:val="30"/>
        </w:rPr>
        <w:t>2.3 插入测试数据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75C6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515D1">
            <w:pPr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color w:val="646A73"/>
                <w:sz w:val="22"/>
              </w:rPr>
              <w:t>Plain Text</w:t>
            </w:r>
            <w:r>
              <w:rPr>
                <w:rFonts w:hint="eastAsia" w:ascii="宋体" w:hAnsi="宋体" w:eastAsia="宋体" w:cs="宋体"/>
                <w:color w:val="646A73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USE TEST;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GO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INSERT INTO dbo.t_equipment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(equipment_code,equipment_name,model_spec,department_name,keeper_name,purchase_date,equipment_status,equipment_price,equipment_remark,flag_zf,bz_zf,czydm_dj,czyxm_dj,time_dj)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VALUES</w:t>
            </w:r>
          </w:p>
          <w:p w14:paraId="75E63D2E">
            <w:pPr>
              <w:spacing w:before="120" w:after="12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('EQ-TEST',N'测试设备',N'Model-01',N'测试部门',N'张三','2026-07-01',N'使用中',10000,N'页面开发测试数据',0,N'','1561',N'测试用户',GETDATE());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GO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SELECT * FROM TEST.dbo.t_equipment;</w:t>
            </w:r>
          </w:p>
        </w:tc>
      </w:tr>
    </w:tbl>
    <w:p w14:paraId="342F24E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1" w:name="heading_11"/>
      <w:r>
        <w:rPr>
          <w:rFonts w:hint="eastAsia" w:ascii="宋体" w:hAnsi="宋体" w:eastAsia="宋体" w:cs="宋体"/>
          <w:b/>
          <w:sz w:val="32"/>
        </w:rPr>
        <w:t>三、查询存储过程开发（p_equipment_cx）</w:t>
      </w:r>
      <w:bookmarkEnd w:id="11"/>
    </w:p>
    <w:p w14:paraId="4660A17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统一承载</w:t>
      </w:r>
      <w:r>
        <w:rPr>
          <w:rFonts w:hint="eastAsia" w:ascii="宋体" w:hAnsi="宋体" w:eastAsia="宋体" w:cs="宋体"/>
          <w:b/>
          <w:sz w:val="22"/>
        </w:rPr>
        <w:t>主列表查询</w:t>
      </w:r>
      <w:r>
        <w:rPr>
          <w:rFonts w:hint="eastAsia" w:ascii="宋体" w:hAnsi="宋体" w:eastAsia="宋体" w:cs="宋体"/>
          <w:sz w:val="22"/>
        </w:rPr>
        <w:t>和</w:t>
      </w:r>
      <w:r>
        <w:rPr>
          <w:rFonts w:hint="eastAsia" w:ascii="宋体" w:hAnsi="宋体" w:eastAsia="宋体" w:cs="宋体"/>
          <w:b/>
          <w:sz w:val="22"/>
        </w:rPr>
        <w:t>操作记录查询</w:t>
      </w:r>
      <w:r>
        <w:rPr>
          <w:rFonts w:hint="eastAsia" w:ascii="宋体" w:hAnsi="宋体" w:eastAsia="宋体" w:cs="宋体"/>
          <w:sz w:val="22"/>
        </w:rPr>
        <w:t>，通过@ggmk_lx参数区分业务场景，完整保留平台通用参数，避免参数报错。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297BC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62B22">
            <w:pPr>
              <w:spacing w:before="120" w:after="12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646A73"/>
                <w:sz w:val="22"/>
              </w:rPr>
              <w:t>Plain Text</w:t>
            </w:r>
            <w:r>
              <w:rPr>
                <w:rFonts w:hint="eastAsia" w:ascii="宋体" w:hAnsi="宋体" w:eastAsia="宋体" w:cs="宋体"/>
                <w:color w:val="646A73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USE TEST;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GO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CREATE OR ALTER PROCEDURE dbo.p_equipment_cx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@ggmk_lx NVARCHAR(50) = N'',@action NVARCHAR(50) = N'',@gzfs NVARCHAR(50) = N'',@rcaption NVARCHAR(50) = N'',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@clyj NVARCHAR(50) = N'',@clfs NVARCHAR(50) = N'',@flag_sm NVARCHAR(500) = N'' OUTPUT,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@czydm VARCHAR(20) = '',@czyxm NVARCHAR(50) = N'',@mkmc VARCHAR(50) = 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@qxxssp VARCHAR(8000) = '',@yhrybm VARCHAR(8000) = '',@qxxsdw VARCHAR(8000) = 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@lx NVARCHAR(50) = N'',@tjtj VARCHAR(8000) = '',@gsywbm VARCHAR(8000) = 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@string1 VARCHAR(8000) = '',@string2 NVARCHAR(1000) = N'',@string3 VARCHAR(1000) = '',@string4 VARCHAR(1000) = '',@bmdr VARCHAR(1000) = 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@pkey1 NVARCHAR(50) = N'',@pkey2 NVARCHAR(50) = N'',@pkey3 NVARCHAR(50) = N'',@pkey4 NVARCHAR(50) = N'',@pkey5 NVARCHAR(50) = N'',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@edit1 NVARCHAR(50) = N'',@edit2 NVARCHAR(50) = N'',@edit3 NVARCHAR(50) = N'',@edit4 NVARCHAR(50) = N'',@edit5 NVARCHAR(50) = N'',@edit6 NVARCHAR(50) = N'',@edit7 NVARCHAR(50) = N'',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@clyj1 NVARCHAR(500) = N'',@clyj2 NVARCHAR(500) = N'',@clyj3 NVARCHAR(500) = N'',@clyj4 NVARCHAR(500) = N'',@clyj5 NVARCHAR(500) = N'',@clyj6 NVARCHAR(500) = N'',@clyj7 NVARCHAR(500) = N'',@clyj8 NVARCHAR(500) = N'',@clyj9 NVARCHAR(500) = N'',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@dwdm_fgs NVARCHAR(50) = N'',@qx NVARCHAR(50) = N'',@cxtj NVARCHAR(50) = N'',@jlssm NVARCHAR(50) = N'',@ckdm NVARCHAR(50) = N'',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@dgvindex NVARCHAR(50) = N'',@sm NVARCHAR(500) = N'' OUTPUT,@clbz NVARCHAR(50) = N'',@is_confirm NVARCHAR(50) = N''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AS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BEGIN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SET NOCOUNT ON;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SET @flag_sm = N'';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-- 一、主页面设备列表查询 @ggmk_lx='cx'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IF @ggmk_lx = N'cx'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BEGIN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SELECT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a.equipment_code AS [设备编号],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a.equipment_name AS [设备名称],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a.model_spec AS [型号规格],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a.department_name AS [使用部门],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a.keeper_name AS [负责人],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CONVERT(VARCHAR(10), a.purchase_date, 120) AS [购置时间],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a.equipment_status AS [设备状态],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a.equipment_price AS [设备价格],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a.equipment_remark AS [设备备注],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CASE a.flag_zf WHEN 1 THEN N'已删除' ELSE N'正常' END AS [记录状态],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a.bz_zf AS [删除原因],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a.czydm_dj AS [登记人工号],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a.czyxm_dj AS [登记人姓名],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CONVERT(VARCHAR(19), a.time_dj, 120) AS [登记时间]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FROM dbo.t_equipment a WITH(NOLOCK)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WHERE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(ISNULL(@edit1, N'') = N'' OR a.equipment_code LIKE '%' + @edit1 + '%')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AND (ISNULL(@edit2, N'') = N'' OR a.equipment_name LIKE N'%' + @edit2 + N'%')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AND (ISNULL(@edit3, N'') = N'' OR a.model_spec LIKE N'%' + @edit3 + N'%')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AND (ISNULL(@edit4, N'') = N'' OR a.department_name = @edit4)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AND (ISNULL(@edit5, N'') = N'' OR a.keeper_name LIKE N'%' + @edit5 + N'%')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AND (ISNULL(@edit6, N'') = N'' OR a.equipment_status = @edit6)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AND (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    (ISNULL(@edit7, N'') IN (N'', N'正常') AND a.flag_zf = 0)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    OR (@edit7 = N'已删除' AND a.flag_zf = 1)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    OR (@edit7 = N'全部')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ORDER BY a.equipment_code;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RETURN;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-- 二、设备操作记录查询 @ggmk_lx='mx'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IF @ggmk_lx = N'mx'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BEGIN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SELECT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b.backup_iid AS [操作记录编号],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b.czlx_backup AS [操作类型],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b.equipment_code AS [设备编号],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b.equipment_name AS [设备名称],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b.model_spec AS [型号规格],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b.department_name AS [使用部门],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b.keeper_name AS [负责人],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CONVERT(VARCHAR(10), b.purchase_date, 120) AS [购置时间],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b.equipment_status AS [设备状态],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b.equipment_price AS [设备价格],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b.equipment_remark AS [设备备注],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CASE b.flag_zf WHEN 1 THEN N'已删除' ELSE N'正常' END AS [操作后状态],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b.bz_zf AS [删除原因],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b.czydm_backup AS [操作人工号],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b.czyxm_backup AS [操作人姓名],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CONVERT(VARCHAR(19), b.time_backup, 120) AS [操作时间],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b.sm_backup AS [操作说明]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FROM dbo.t_equipment_backup b WITH(NOLOCK)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WHERE (ISNULL(@pkey1, N'') = N'' OR b.equipment_code = @pkey1)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ORDER BY b.time_backup DESC, b.backup_iid DESC;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RETURN;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SET @flag_sm = N'未识别的查询类型：' + ISNULL(@ggmk_lx, N'NULL');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GO</w:t>
            </w:r>
          </w:p>
        </w:tc>
      </w:tr>
    </w:tbl>
    <w:p w14:paraId="7385D72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2" w:name="heading_12"/>
      <w:r>
        <w:rPr>
          <w:rFonts w:hint="eastAsia" w:ascii="宋体" w:hAnsi="宋体" w:eastAsia="宋体" w:cs="宋体"/>
          <w:b/>
          <w:sz w:val="32"/>
        </w:rPr>
        <w:t>四、增删改存储过程开发（p_equipment_cz）</w:t>
      </w:r>
      <w:bookmarkEnd w:id="12"/>
    </w:p>
    <w:p w14:paraId="7136D035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通过@clyj操作名称区分新增、修改、删除逻辑，统一事务处理、数据校验、日志快照保存，所有弹窗参数读取@clyjN，主键定位读取@pkey1。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83D020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788D0">
            <w:pPr>
              <w:spacing w:before="120" w:after="12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646A73"/>
                <w:sz w:val="22"/>
              </w:rPr>
              <w:t>Plain Text</w:t>
            </w:r>
            <w:r>
              <w:rPr>
                <w:rFonts w:hint="eastAsia" w:ascii="宋体" w:hAnsi="宋体" w:eastAsia="宋体" w:cs="宋体"/>
                <w:color w:val="646A73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USE TEST;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GO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CREATE OR ALTER PROCEDURE dbo.p_equipment_cz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@ggmk_lx NVARCHAR(50) = N'',@action NVARCHAR(50) = N'',@gzfs NVARCHAR(50) = N'',@rcaption NVARCHAR(50) = N'',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@clyj NVARCHAR(50) = N'',@clfs NVARCHAR(50) = N'',@flag_sm NVARCHAR(500) = N'' OUTPUT,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@czydm VARCHAR(20) = '',@czyxm NVARCHAR(50) = N'',@mkmc VARCHAR(50) = 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@qxxssp VARCHAR(8000) = '',@yhrybm VARCHAR(8000) = '',@qxxsdw VARCHAR(8000) = 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@lx NVARCHAR(50) = N'',@tjtj VARCHAR(8000) = '',@gsywbm VARCHAR(8000) = 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@string1 VARCHAR(8000) = '',@string2 NVARCHAR(1000) = N'',@string3 VARCHAR(1000) = '',@string4 VARCHAR(1000) = '',@bmdr VARCHAR(1000) = 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@pkey1 NVARCHAR(50) = N'',@pkey2 NVARCHAR(50) = N'',@pkey3 NVARCHAR(50) = N'',@pkey4 NVARCHAR(50) = N'',@pkey5 NVARCHAR(50) = N'',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@edit1 NVARCHAR(50) = N'',@edit2 NVARCHAR(50) = N'',@edit3 NVARCHAR(50) = N'',@edit4 NVARCHAR(50) = N'',@edit5 NVARCHAR(50) = N'',@edit6 NVARCHAR(50) = N'',@edit7 NVARCHAR(50) = N'',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@clyj1 NVARCHAR(500) = N'',@clyj2 NVARCHAR(500) = N'',@clyj3 NVARCHAR(500) = N'',@clyj4 NVARCHAR(500) = N'',@clyj5 NVARCHAR(500) = N'',@clyj6 NVARCHAR(500) = N'',@clyj7 NVARCHAR(500) = N'',@clyj8 NVARCHAR(500) = N'',@clyj9 NVARCHAR(500) = N'',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@dwdm_fgs NVARCHAR(50) = N'',@qx NVARCHAR(50) = N'',@cxtj NVARCHAR(50) = N'',@jlssm NVARCHAR(50) = N'',@ckdm NVARCHAR(50) = N'',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@dgvindex NVARCHAR(50) = N'',@sm NVARCHAR(500) = N'' OUTPUT,@clbz NVARCHAR(50) = N'',@is_confirm NVARCHAR(50) = N''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AS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BEGIN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SET NOCOUNT ON;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SET XACT_ABORT ON;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DECLARE @now DATETIME = GETDATE();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SET @flag_sm = N'';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-- 一、新增设备 @clyj=N'新增设备'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IF @clyj = N'新增设备'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BEGIN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DECLARE @add_date DATE,@add_price DECIMAL(18,2);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-- 非空校验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ISNULL(LTRIM(RTRIM(@clyj1)), N'') = N'' BEGIN SET @flag_sm = N'新增失败：设备编号不能为空！';RETURN;END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ISNULL(LTRIM(RTRIM(@clyj2)), N'') = N'' BEGIN SET @flag_sm = N'新增失败：设备名称不能为空！';RETURN;END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ISNULL(LTRIM(RTRIM(@clyj4)), N'') = N'' BEGIN SET @flag_sm = N'新增失败：使用部门不能为空！';RETURN;END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ISNULL(LTRIM(RTRIM(@clyj7)), N'') = N'' BEGIN SET @flag_sm = N'新增失败：设备状态不能为空！';RETURN;END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-- 重复校验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EXISTS(SELECT 1 FROM dbo.t_equipment WHERE equipment_code = @clyj1)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BEGIN SET @flag_sm = N'新增失败：设备编号【' + @clyj1 + N'】已经存在！';RETURN;END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-- 格式校验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ISNULL(@clyj6, N'') &lt;&gt; N'' AND TRY_CONVERT(DATE, @clyj6, 120) IS NULL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BEGIN SET @flag_sm = N'新增失败：购置日期格式不正确，应为yyyy-MM-dd。';RETURN;END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ISNULL(@clyj8, N'') &lt;&gt; N'' AND TRY_CONVERT(DECIMAL(18,2), @clyj8) IS NULL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BEGIN SET @flag_sm = N'新增失败：设备价格格式不正确。';RETURN;END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SET @add_date = TRY_CONVERT(DATE, NULLIF(@clyj6, N''), 120);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SET @add_price = ISNULL(TRY_CONVERT(DECIMAL(18,2), @clyj8), 0);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BEGIN TRY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BEGIN TRAN;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-- 插入主表数据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INSERT INTO dbo.t_equipment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(equipment_code,equipment_name,model_spec,department_name,keeper_name,purchase_date,equipment_status,equipment_price,equipment_remark,flag_zf,bz_zf,czydm_dj,czyxm_dj,time_dj)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VALUES(@clyj1,@clyj2,ISNULL(@clyj3,N''),@clyj4,ISNULL(@clyj5,N''),@add_date,@clyj7,@add_price,ISNULL(@clyj9,N''),0,N'',@czydm,@czyxm,@now);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-- 插入操作日志快照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INSERT INTO dbo.t_equipment_backup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(source_iid,equipment_code,equipment_name,model_spec,department_name,keeper_name,purchase_date,equipment_status,equipment_price,equipment_remark,flag_zf,bz_zf,czydm_dj,czyxm_dj,time_dj,czlx_backup,czydm_backup,czyxm_backup,time_backup,sm_backup)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SELECT a.iid,a.equipment_code,a.equipment_name,a.model_spec,a.department_name,a.keeper_name,a.purchase_date,a.equipment_status,a.equipment_price,a.equipment_remark,a.flag_zf,a.bz_zf,a.czydm_dj,a.czyxm_dj,a.time_dj,N'新增',@czydm,@czyxm,@now,N'新增设备'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FROM dbo.t_equipment a WHERE a.equipment_code = @clyj1;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COMMIT TRAN;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SET @flag_sm = N'新增设备成功！';RETURN;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END TRY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BEGIN CATCH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IF @@TRANCOUNT &gt; 0 ROLLBACK TRAN;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SET @flag_sm = N'新增失败：' + ERROR_MESSAGE();RETURN;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END CATCH;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-- 二、修改设备 @clyj=N'修改设备'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IF @clyj = N'修改设备'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BEGIN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DECLARE @old_name NVARCHAR(100),@old_model NVARCHAR(50),@old_department NVARCHAR(100),@old_keeper NVARCHAR(100),@old_date DATE,@old_status NVARCHAR(20),@old_price DECIMAL(18,2),@old_remark NVARCHAR(1000);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DECLARE @new_name NVARCHAR(100),@new_model NVARCHAR(50),@new_department NVARCHAR(100),@new_keeper NVARCHAR(100),@new_date DATE,@new_status NVARCHAR(20),@new_price DECIMAL(18,2),@new_remark NVARCHAR(1000),@change_text NVARCHAR(2000);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-- 基础校验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ISNULL(@pkey1, N'') = N'' BEGIN SET @flag_sm = N'修改失败：没有获取到设备编号。';RETURN;END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NOT EXISTS(SELECT 1 FROM dbo.t_equipment WHERE equipment_code = @pkey1 AND flag_zf = 0)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BEGIN SET @flag_sm = N'修改失败：设备不存在或已删除。';RETURN;END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ISNULL(@clyj9, N'') = N'' BEGIN SET @flag_sm = N'修改失败：请填写修改原因。';RETURN;END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-- 读取旧数据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SELECT @old_name=equipment_name,@old_model=model_spec,@old_department=department_name,@old_keeper=keeper_name,@old_date=purchase_date,@old_status=equipment_status,@old_price=equipment_price,@old_remark=equipment_remark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FROM dbo.t_equipment WHERE equipment_code = @pkey1;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-- 新值赋值：空值保留旧数据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SET @new_name = CASE WHEN ISNULL(@clyj1,N'') = N'' THEN @old_name ELSE @clyj1 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SET @new_model = CASE WHEN ISNULL(@clyj2,N'') = N'' THEN @old_model ELSE @clyj2 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SET @new_department = CASE WHEN ISNULL(@clyj3,N'') = N'' THEN @old_department ELSE @clyj3 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SET @new_keeper = CASE WHEN ISNULL(@clyj4,N'') = N'' THEN @old_keeper ELSE @clyj4 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SET @new_date = CASE WHEN ISNULL(@clyj5,N'') = N'' THEN @old_date ELSE TRY_CONVERT(DATE,@clyj5,120) 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SET @new_status = CASE WHEN ISNULL(@clyj6,N'') = N'' THEN @old_status ELSE @clyj6 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SET @new_price = CASE WHEN ISNULL(@clyj7,N'') = N'' THEN @old_price ELSE TRY_CONVERT(DECIMAL(18,2),@clyj7) 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SET @new_remark = CASE WHEN ISNULL(@clyj8,N'') = N'' THEN @old_remark ELSE @clyj8 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-- 格式校验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ISNULL(@clyj5,N'') &lt;&gt; N'' AND @new_date IS NULL BEGIN SET @flag_sm = N'修改失败：购置日期格式不正确，应为yyyy-MM-dd。';RETURN;END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ISNULL(@clyj7,N'') &lt;&gt; N'' AND @new_price IS NULL BEGIN SET @flag_sm = N'修改失败：设备价格格式不正确。';RETURN;END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-- 拼接变更记录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SET @change_text = N'';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ISNULL(@old_name,N'') &lt;&gt; ISNULL(@new_name,N'') SET @change_text += N'设备名称由【'+ISNULL(@old_name,N'')+N'】修改为【'+ISNULL(@new_name,N'')+N'】；';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ISNULL(@old_model,N'') &lt;&gt; ISNULL(@new_model,N'') SET @change_text += N'型号规格由【'+ISNULL(@old_model,N'')+N'】修改为【'+ISNULL(@new_model,N'')+N'】；';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ISNULL(@old_department,N'') &lt;&gt; ISNULL(@new_department,N'') SET @change_text += N'使用部门由【'+ISNULL(@old_department,N'')+N'】修改为【'+ISNULL(@new_department,N'')+N'】；';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ISNULL(@old_keeper,N'') &lt;&gt; ISNULL(@new_keeper,N'') SET @change_text += N'负责人由【'+ISNULL(@old_keeper,N'')+N'】修改为【'+ISNULL(@new_keeper,N'')+N'】；';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ISNULL(CONVERT(VARCHAR(10),@old_date,120),'') &lt;&gt; ISNULL(CONVERT(VARCHAR(10),@new_date,120),'') SET @change_text += N'购置日期变更；';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ISNULL(@old_status,N'') &lt;&gt; ISNULL(@new_status,N'') SET @change_text += N'设备状态由【'+ISNULL(@old_status,N'')+N'】修改为【'+ISNULL(@new_status,N'')+N'】；';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ISNULL(@old_price,0) &lt;&gt; ISNULL(@new_price,0) SET @change_text += N'设备价格变更；';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ISNULL(@old_remark,N'') &lt;&gt; ISNULL(@new_remark,N'') SET @change_text += N'设备备注变更；';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ISNULL(@change_text,N'') = N'' BEGIN SET @flag_sm = N'修改失败：没有检测到字段变化。';RETURN;END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BEGIN TRY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BEGIN TRAN;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-- 更新主表数据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UPDATE dbo.t_equipment SET equipment_name=@new_name,model_spec=@new_model,department_name=@new_department,keeper_name=@new_keeper,purchase_date=@new_date,equipment_status=@new_status,equipment_price=@new_price,equipment_remark=@new_remark,czydm_dj=@czydm,czyxm_dj=@czyxm,time_dj=@now WHERE equipment_code = @pkey1 AND flag_zf = 0;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-- 保存修改日志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INSERT INTO dbo.t_equipment_backup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(source_iid,equipment_code,equipment_name,model_spec,department_name,keeper_name,purchase_date,equipment_status,equipment_price,equipment_remark,flag_zf,bz_zf,czydm_dj,czyxm_dj,time_dj,czlx_backup,czydm_backup,czyxm_backup,time_backup,sm_backup)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SELECT a.iid,a.equipment_code,a.equipment_name,a.model_spec,a.department_name,a.keeper_name,a.purchase_date,a.equipment_status,a.equipment_price,a.equipment_remark,a.flag_zf,a.bz_zf,a.czydm_dj,a.czyxm_dj,a.time_dj,N'修改',@czydm,@czyxm,@now,N'修改原因：'+@clyj9+N'；变更内容：'+@change_text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FROM dbo.t_equipment a WHERE a.equipment_code = @pkey1;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COMMIT TRAN;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SET @flag_sm = N'修改设备成功！';RETURN;</w:t>
            </w:r>
            <w:bookmarkStart w:id="21" w:name="_GoBack"/>
            <w:bookmarkEnd w:id="21"/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END TRY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BEGIN CATCH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IF @@TRANCOUNT &gt; 0 ROLLBACK TRAN;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SET @flag_sm = N'修改失败：' + ERROR_MESSAGE();RETURN;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END CATCH;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-- 三、删除设备 @clyj=N'删除设备'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IF @clyj = N'删除设备'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BEGIN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ISNULL(@pkey1, N'') = N'' BEGIN SET @flag_sm = N'删除失败：没有获取到设备编号。';RETURN;END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ISNULL(@clyj1, N'') = N'' BEGIN SET @flag_sm = N'删除失败：请填写删除原因。';RETURN;END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IF NOT EXISTS(SELECT 1 FROM dbo.t_equipment WHERE equipment_code = @pkey1 AND flag_zf = 0)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BEGIN SET @flag_sm = N'删除失败：设备不存在或已经删除。';RETURN;END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BEGIN TRY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BEGIN TRAN;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-- 逻辑删除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UPDATE dbo.t_equipment SET flag_zf=1,bz_zf=@clyj1,czydm_dj=@czydm,czyxm_dj=@czyxm,time_dj=@now WHERE equipment_code = @pkey1 AND flag_zf = 0;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-- 保存删除日志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INSERT INTO dbo.t_equipment_backup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(source_iid,equipment_code,equipment_name,model_spec,department_name,keeper_name,purchase_date,equipment_status,equipment_price,equipment_remark,flag_zf,bz_zf,czydm_dj,czyxm_dj,time_dj,czlx_backup,czydm_backup,czyxm_backup,time_backup,sm_backup)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SELECT a.iid,a.equipment_code,a.equipment_name,a.model_spec,a.department_name,a.keeper_name,a.purchase_date,a.equipment_status,a.equipment_price,a.equipment_remark,a.flag_zf,a.bz_zf,a.czydm_dj,a.czyxm_dj,a.time_dj,N'删除',@czydm,@czyxm,@now,N'删除原因：'+@clyj1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FROM dbo.t_equipment a WHERE a.equipment_code = @pkey1;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COMMIT TRAN;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SET @flag_sm = N'删除设备成功！';RETURN;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END TRY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BEGIN CATCH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IF @@TRANCOUNT &gt; 0 ROLLBACK TRAN;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    SET @flag_sm = N'删除失败：' + ERROR_MESSAGE();RETURN;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    END CATCH;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SET @flag_sm = N'未识别的操作名称：' + ISNULL(@clyj, N'NULL');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GO</w:t>
            </w:r>
          </w:p>
        </w:tc>
      </w:tr>
    </w:tbl>
    <w:p w14:paraId="0726594D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13" w:name="heading_13"/>
      <w:r>
        <w:rPr>
          <w:rFonts w:hint="eastAsia" w:ascii="宋体" w:hAnsi="宋体" w:eastAsia="宋体" w:cs="宋体"/>
          <w:b/>
          <w:sz w:val="32"/>
        </w:rPr>
        <w:t>五、公共库页面配置（PUBLIC_CS数据库）</w:t>
      </w:r>
      <w:bookmarkEnd w:id="13"/>
    </w:p>
    <w:p w14:paraId="67DA9BC7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4" w:name="heading_14"/>
      <w:r>
        <w:rPr>
          <w:rFonts w:hint="eastAsia" w:ascii="宋体" w:hAnsi="宋体" w:eastAsia="宋体" w:cs="宋体"/>
          <w:b/>
          <w:sz w:val="30"/>
        </w:rPr>
        <w:t>5.1 注册页面主信息（base_ggmkmain）</w:t>
      </w:r>
      <w:bookmarkEnd w:id="14"/>
    </w:p>
    <w:p w14:paraId="1209C62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创建「设备台账管理」页面，定义页面主键，为后续所有配置绑定基础页面ID。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3059933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1F2CB7">
            <w:pPr>
              <w:spacing w:before="120" w:after="120" w:line="288" w:lineRule="auto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color w:val="646A73"/>
                <w:sz w:val="22"/>
              </w:rPr>
              <w:t>Plain Text</w:t>
            </w:r>
            <w:r>
              <w:rPr>
                <w:rFonts w:hint="eastAsia" w:ascii="宋体" w:hAnsi="宋体" w:eastAsia="宋体" w:cs="宋体"/>
                <w:color w:val="646A73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USE PUBLIC_CS;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GO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DECLARE @lx NVARCHAR(50) = N'设备台账管理';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DECLARE @iid INT;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SELECT @iid = iid FROM dbo.base_ggmkmain WHERE lx = @lx;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IF @iid IS NULL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BEGIN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INSERT INTO dbo.base_ggmkmain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(lx,flag_qx,flag_yx,pkey,mkmc,djsj,mxbz,xzbz,mkmcstr,excel)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VALUES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 xml:space="preserve">    (N'设备台账管理',0,1,N'设备编号',N'vw',GETDATE(),1,1,N'',N'');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END;</w:t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br w:type="textWrapping"/>
            </w:r>
            <w:r>
              <w:rPr>
                <w:rFonts w:hint="eastAsia" w:ascii="宋体" w:hAnsi="宋体" w:eastAsia="宋体" w:cs="宋体"/>
                <w:sz w:val="22"/>
              </w:rPr>
              <w:t>SELECT * FROM PUBLIC_CS.dbo.base_ggmkmain WHERE lx = N'设备台账管理';</w:t>
            </w:r>
          </w:p>
        </w:tc>
      </w:tr>
    </w:tbl>
    <w:p w14:paraId="1F24DEA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sz w:val="22"/>
        </w:rPr>
        <w:t>核心约束</w:t>
      </w:r>
      <w:r>
        <w:rPr>
          <w:rFonts w:hint="eastAsia" w:ascii="宋体" w:hAnsi="宋体" w:eastAsia="宋体" w:cs="宋体"/>
          <w:sz w:val="22"/>
        </w:rPr>
        <w:t>：pkey字段值「设备编号」必须与查询存储过程返回的列名完全一致，一字不差。</w:t>
      </w:r>
    </w:p>
    <w:p w14:paraId="6D6254C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5" w:name="heading_15"/>
      <w:r>
        <w:rPr>
          <w:rFonts w:hint="eastAsia" w:ascii="宋体" w:hAnsi="宋体" w:eastAsia="宋体" w:cs="宋体"/>
          <w:b/>
          <w:sz w:val="30"/>
        </w:rPr>
        <w:t>5.2 顶部查询控件配置（base_ggmkdetail）</w:t>
      </w:r>
      <w:bookmarkEnd w:id="15"/>
    </w:p>
    <w:p w14:paraId="5765A1F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配置规则：lx='cx'、rid=0，控件从上至下依次对应@edit1~@edit7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07EEE3E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8394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排序xh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C8078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控件名称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8595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控件类型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C1D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对应参数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610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备注</w:t>
            </w:r>
          </w:p>
        </w:tc>
      </w:tr>
      <w:tr w14:paraId="46036D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73527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011B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02C5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输入框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64F83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@edit1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848F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模糊查询</w:t>
            </w:r>
          </w:p>
        </w:tc>
      </w:tr>
      <w:tr w14:paraId="5C65FCE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43B4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0582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2D97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输入框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64F1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@edit2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CE8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模糊查询</w:t>
            </w:r>
          </w:p>
        </w:tc>
      </w:tr>
      <w:tr w14:paraId="0F8111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5C42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2559D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型号规格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E742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输入框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F1F3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@edit3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FBE2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模糊查询</w:t>
            </w:r>
          </w:p>
        </w:tc>
      </w:tr>
      <w:tr w14:paraId="7C4E7E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04CBB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A151A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使用部门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E527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下拉框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EA30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@edit4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6EC3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精确匹配</w:t>
            </w:r>
          </w:p>
        </w:tc>
      </w:tr>
      <w:tr w14:paraId="117CC3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E4DEA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7537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负责人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B169D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输入框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836A5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@edit5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8867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模糊查询</w:t>
            </w:r>
          </w:p>
        </w:tc>
      </w:tr>
      <w:tr w14:paraId="20FC280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C6BE5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9C0C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C15C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下拉框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4AF8D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@edit6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B1CC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精确匹配</w:t>
            </w:r>
          </w:p>
        </w:tc>
      </w:tr>
      <w:tr w14:paraId="461772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3B6E9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5D189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记录状态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DEFC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下拉框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CD97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@edit7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F107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状态筛选</w:t>
            </w:r>
          </w:p>
        </w:tc>
      </w:tr>
      <w:tr w14:paraId="0C9B05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14A6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F7255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查询按钮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2BE2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按钮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13F5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227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触发查询</w:t>
            </w:r>
          </w:p>
        </w:tc>
      </w:tr>
    </w:tbl>
    <w:p w14:paraId="1DF1BCF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6" w:name="heading_16"/>
      <w:r>
        <w:rPr>
          <w:rFonts w:hint="eastAsia" w:ascii="宋体" w:hAnsi="宋体" w:eastAsia="宋体" w:cs="宋体"/>
          <w:b/>
          <w:sz w:val="30"/>
        </w:rPr>
        <w:t>5.3 新增弹窗控件配置（base_ggmkdetail）</w:t>
      </w:r>
      <w:bookmarkEnd w:id="16"/>
    </w:p>
    <w:p w14:paraId="375DFAC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配置规则：lx='xz'、rid=0，控件从上至下依次对应@clyj1~@clyj9，xh仅控制展示顺序，不影响参数编号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2E646E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D3F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排序xh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83AC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控件名称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90313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控件类型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136D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对应参数</w:t>
            </w:r>
          </w:p>
        </w:tc>
      </w:tr>
      <w:tr w14:paraId="7DE250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A870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1E3FD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设备编号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49B87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输入框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3581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@clyj1</w:t>
            </w:r>
          </w:p>
        </w:tc>
      </w:tr>
      <w:tr w14:paraId="519E9F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46E1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7F433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5496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输入框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8C1D5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@clyj2</w:t>
            </w:r>
          </w:p>
        </w:tc>
      </w:tr>
      <w:tr w14:paraId="6EAAA0F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80A3A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2199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型号规格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E3B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输入框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2FB2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@clyj3</w:t>
            </w:r>
          </w:p>
        </w:tc>
      </w:tr>
      <w:tr w14:paraId="7DFFF1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3EFBA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5FC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使用部门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E35FD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下拉框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CBC8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@clyj4</w:t>
            </w:r>
          </w:p>
        </w:tc>
      </w:tr>
      <w:tr w14:paraId="09D5B4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21E5E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58A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负责人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98563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输入框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38A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@clyj5</w:t>
            </w:r>
          </w:p>
        </w:tc>
      </w:tr>
      <w:tr w14:paraId="7B98C9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FFE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72093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购置日期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B11AC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日期控件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347D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@clyj6</w:t>
            </w:r>
          </w:p>
        </w:tc>
      </w:tr>
      <w:tr w14:paraId="6BA135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08C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316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484E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下拉框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657E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@clyj7</w:t>
            </w:r>
          </w:p>
        </w:tc>
      </w:tr>
      <w:tr w14:paraId="0B8145E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7CBDD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A2002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设备价格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C55C9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输入框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97D7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@clyj8</w:t>
            </w:r>
          </w:p>
        </w:tc>
      </w:tr>
      <w:tr w14:paraId="5E323F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DEC9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90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2CFE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设备备注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B4B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富文本框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A079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@clyj9</w:t>
            </w:r>
          </w:p>
        </w:tc>
      </w:tr>
    </w:tbl>
    <w:p w14:paraId="4B909A0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7" w:name="heading_17"/>
      <w:r>
        <w:rPr>
          <w:rFonts w:hint="eastAsia" w:ascii="宋体" w:hAnsi="宋体" w:eastAsia="宋体" w:cs="宋体"/>
          <w:b/>
          <w:sz w:val="30"/>
        </w:rPr>
        <w:t>5.4 右键菜单配置（base_ggmkright）</w:t>
      </w:r>
      <w:bookmarkEnd w:id="17"/>
    </w:p>
    <w:p w14:paraId="134EAFA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页面共4个右键菜单，核心规则：修改/删除菜单的cid，对应弹窗的rid参数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160FD5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A188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菜单名称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9562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lx值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2E8A8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clyj值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25793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主键绑定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5DF4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功能说明</w:t>
            </w:r>
          </w:p>
        </w:tc>
      </w:tr>
      <w:tr w14:paraId="1FB80C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1D301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查看操作记录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76AD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65C1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C464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0E1C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触发mx查询，读取操作日志</w:t>
            </w:r>
          </w:p>
        </w:tc>
      </w:tr>
      <w:tr w14:paraId="6E4447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20BA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修改设备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D54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9A02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修改设备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A429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7C3D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打开修改弹窗，传@pkey1主键</w:t>
            </w:r>
          </w:p>
        </w:tc>
      </w:tr>
      <w:tr w14:paraId="33BB4D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EA2C9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删除设备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920E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0292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删除设备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147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CCB9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打开删除弹窗，传@pkey1主键</w:t>
            </w:r>
          </w:p>
        </w:tc>
      </w:tr>
      <w:tr w14:paraId="33099F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81466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设备标签管理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1B4E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B31F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-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88C6B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设备编号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575A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跳转子页面</w:t>
            </w:r>
          </w:p>
        </w:tc>
      </w:tr>
    </w:tbl>
    <w:p w14:paraId="65F75EB1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8" w:name="heading_18"/>
      <w:r>
        <w:rPr>
          <w:rFonts w:hint="eastAsia" w:ascii="宋体" w:hAnsi="宋体" w:eastAsia="宋体" w:cs="宋体"/>
          <w:b/>
          <w:sz w:val="30"/>
        </w:rPr>
        <w:t>5.5 修改弹窗配置（base_ggmkdetail）</w:t>
      </w:r>
      <w:bookmarkEnd w:id="18"/>
    </w:p>
    <w:p w14:paraId="6E914F3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配置规则：lx='r'、rid=修改菜单CID，无设备编号字段（由@pkey1传递）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F4B92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CA5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排序xh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042C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控件名称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07E43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对应参数</w:t>
            </w:r>
          </w:p>
        </w:tc>
      </w:tr>
      <w:tr w14:paraId="3D1C9D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6728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5113A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80C5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@clyj1</w:t>
            </w:r>
          </w:p>
        </w:tc>
      </w:tr>
      <w:tr w14:paraId="7A56CE5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E73B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0C2A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型号规格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B3AD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@clyj2</w:t>
            </w:r>
          </w:p>
        </w:tc>
      </w:tr>
      <w:tr w14:paraId="2EFF06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9ADC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D3326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使用部门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C52F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@clyj3</w:t>
            </w:r>
          </w:p>
        </w:tc>
      </w:tr>
      <w:tr w14:paraId="75F0B0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86D0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158B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负责人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8BBED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@clyj4</w:t>
            </w:r>
          </w:p>
        </w:tc>
      </w:tr>
      <w:tr w14:paraId="022E07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1601A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F5057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购置日期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91C9E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@clyj5</w:t>
            </w:r>
          </w:p>
        </w:tc>
      </w:tr>
      <w:tr w14:paraId="1FEA20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D406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198C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设备状态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F453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@clyj6</w:t>
            </w:r>
          </w:p>
        </w:tc>
      </w:tr>
      <w:tr w14:paraId="63129C5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EEF4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16A0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设备价格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FC7E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@clyj7</w:t>
            </w:r>
          </w:p>
        </w:tc>
      </w:tr>
      <w:tr w14:paraId="236A141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F268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84981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设备备注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0359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@clyj8</w:t>
            </w:r>
          </w:p>
        </w:tc>
      </w:tr>
      <w:tr w14:paraId="42DE8F0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6F26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9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72FA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修改原因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239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@clyj9</w:t>
            </w:r>
          </w:p>
        </w:tc>
      </w:tr>
    </w:tbl>
    <w:p w14:paraId="0ADAB84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19" w:name="heading_19"/>
      <w:r>
        <w:rPr>
          <w:rFonts w:hint="eastAsia" w:ascii="宋体" w:hAnsi="宋体" w:eastAsia="宋体" w:cs="宋体"/>
          <w:b/>
          <w:sz w:val="30"/>
        </w:rPr>
        <w:t>5.6 删除弹窗配置（base_ggmkdetail）</w:t>
      </w:r>
      <w:bookmarkEnd w:id="19"/>
    </w:p>
    <w:p w14:paraId="00D4C60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配置规则：lx='r'、rid=删除菜单CID，仅1个必填字段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5F20E7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6F30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排序xh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32FEF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控件名称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E62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对应参数</w:t>
            </w:r>
          </w:p>
        </w:tc>
      </w:tr>
      <w:tr w14:paraId="1F32870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B4A3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AE7CF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删除原因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1B30B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2"/>
              </w:rPr>
              <w:t>@clyj1</w:t>
            </w:r>
          </w:p>
        </w:tc>
      </w:tr>
    </w:tbl>
    <w:p w14:paraId="5F3EB40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20" w:name="heading_20"/>
      <w:r>
        <w:rPr>
          <w:rFonts w:hint="eastAsia" w:ascii="宋体" w:hAnsi="宋体" w:eastAsia="宋体" w:cs="宋体"/>
          <w:b/>
          <w:sz w:val="30"/>
        </w:rPr>
        <w:t>5.7 动态路由配置（t_ggmk_routes）</w:t>
      </w:r>
      <w:bookmarkEnd w:id="20"/>
    </w:p>
    <w:p w14:paraId="6899DE44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28557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DE96B7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singleLevel"/>
    <w:tmpl w:val="BF20592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59ADCABA"/>
    <w:multiLevelType w:val="singleLevel"/>
    <w:tmpl w:val="59ADCABA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DE1286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4020</Words>
  <Characters>16197</Characters>
  <TotalTime>4141</TotalTime>
  <ScaleCrop>false</ScaleCrop>
  <LinksUpToDate>false</LinksUpToDate>
  <CharactersWithSpaces>19428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2026-07-10T03:32:00Z</dcterms:created>
  <dc:creator>Apache POI</dc:creator>
  <cp:lastModifiedBy>WPS_1667294246</cp:lastModifiedBy>
  <dcterms:modified xsi:type="dcterms:W3CDTF">2026-07-13T00:34:21Z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{"Label":"1","ContentProducer":"001191110102MACQD9K64010000","ProduceID":"7660736980028460012","ReservedCode1":"","ContentPropagator":"","PropagateID":"","ReservedCode2":""}</vt:lpwstr>
  </property>
  <property fmtid="{D5CDD505-2E9C-101B-9397-08002B2CF9AE}" pid="3" name="KSOTemplateDocerSaveRecord">
    <vt:lpwstr>eyJoZGlkIjoiM2Q5OTFiNTY1ODZhNmE5YjJhZjlkZTk1YzdmYjE2NjUiLCJ1c2VySWQiOiIxNDI5MDM4MTg1In0=</vt:lpwstr>
  </property>
  <property fmtid="{D5CDD505-2E9C-101B-9397-08002B2CF9AE}" pid="4" name="KSOProductBuildVer">
    <vt:lpwstr>2052-12.1.0.26895</vt:lpwstr>
  </property>
  <property fmtid="{D5CDD505-2E9C-101B-9397-08002B2CF9AE}" pid="5" name="ICV">
    <vt:lpwstr>B08049A6E3A042CEB7159CD5AE17C2F6_12</vt:lpwstr>
  </property>
</Properties>
</file>